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3.2 (Apache licensed) using REFERENCE JAXB in Ubuntu Java 11.0.29 on Linux -->
    <w:p>
      <w:pPr>
        <w:spacing w:before="269" w:after="269"/>
        <w:ind w:left="12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 xml:space="preserve">Nurhidayah, L., Alam, S., Utomo, N. A., &amp; Suntoro, A. (2024). Indonesia’s Just Energy Transition: The Societal Implications of Policy and Legislation on Renewable Energy. </w:t>
      </w:r>
      <w:r>
        <w:rPr>
          <w:rFonts w:ascii="Times New Roman" w:hAnsi="Times New Roman"/>
          <w:b w:val="false"/>
          <w:i/>
          <w:color w:val="000000"/>
          <w:sz w:val="22"/>
        </w:rPr>
        <w:t>Climate Law</w:t>
      </w:r>
      <w:r>
        <w:rPr>
          <w:rFonts w:ascii="Times New Roman" w:hAnsi="Times New Roman"/>
          <w:b w:val="false"/>
          <w:i w:val="false"/>
          <w:color w:val="000000"/>
          <w:sz w:val="22"/>
        </w:rPr>
        <w:t xml:space="preserve">, </w:t>
      </w:r>
      <w:r>
        <w:rPr>
          <w:rFonts w:ascii="Times New Roman" w:hAnsi="Times New Roman"/>
          <w:b w:val="false"/>
          <w:i/>
          <w:color w:val="000000"/>
          <w:sz w:val="22"/>
        </w:rPr>
        <w:t>14</w:t>
      </w:r>
      <w:r>
        <w:rPr>
          <w:rFonts w:ascii="Times New Roman" w:hAnsi="Times New Roman"/>
          <w:b w:val="false"/>
          <w:i w:val="false"/>
          <w:color w:val="000000"/>
          <w:sz w:val="22"/>
        </w:rPr>
        <w:t xml:space="preserve">(1), 36-66. </w:t>
      </w:r>
      <w:hyperlink r:id="rId4">
        <w:r>
          <w:rPr>
            <w:rStyle w:val="Hyperlink"/>
            <w:rFonts w:ascii="Times New Roman" w:hAnsi="Times New Roman"/>
            <w:b w:val="false"/>
            <w:i w:val="false"/>
            <w:color w:val="0000ff"/>
            <w:sz w:val="22"/>
            <w:u w:val="single"/>
          </w:rPr>
          <w:t>https://doi.org/10.1163/18786561-bja10047</w:t>
        </w:r>
      </w:hyperlink>
    </w:p>
    <w:sectPr>
      <w:pgSz w:w="12240" w:h="15840" w:code="1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/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    <Relationship TargetMode="External" Target="https://doi.org/10.1163/18786561-bja10047" Type="http://schemas.openxmlformats.org/officeDocument/2006/relationships/hyperlink" Id="rId4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>
  <properties:Application>docx4j</properties:Application>
  <properties:AppVersion>6.1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8.3.2</dc:creator>
  <cp:lastModifiedBy>docx4j 8.3.2</cp:lastModifiedBy>
</cp:coreProperties>
</file>